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F5C8">
      <w:pPr>
        <w:pStyle w:val="2"/>
      </w:pPr>
      <w:r>
        <w:t>Dicionário de Dados</w:t>
      </w:r>
    </w:p>
    <w:p w14:paraId="786B84E3">
      <w:pPr>
        <w:pStyle w:val="3"/>
      </w:pPr>
      <w:r>
        <w:t>Tabela: caregiver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B9F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70DA4D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CC7914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175AAB6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17E59278">
            <w:pPr>
              <w:spacing w:after="0" w:line="240" w:lineRule="auto"/>
            </w:pPr>
            <w:r>
              <w:t>Descrição</w:t>
            </w:r>
          </w:p>
        </w:tc>
      </w:tr>
      <w:tr w14:paraId="267F7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4EAB3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67FADB1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F3A599E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8E56721">
            <w:pPr>
              <w:spacing w:after="0" w:line="240" w:lineRule="auto"/>
            </w:pPr>
            <w:r>
              <w:t>Chave primária da tabela caregiver.</w:t>
            </w:r>
          </w:p>
        </w:tc>
      </w:tr>
      <w:tr w14:paraId="4172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6945BE4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1D0AF59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56ABFEE7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0C4F47F0">
            <w:pPr>
              <w:spacing w:after="0" w:line="240" w:lineRule="auto"/>
            </w:pPr>
            <w:r>
              <w:t>Nome completo do cuidador.</w:t>
            </w:r>
          </w:p>
        </w:tc>
      </w:tr>
      <w:tr w14:paraId="71CC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51455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24F46A7F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5B14695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326C8BC">
            <w:pPr>
              <w:spacing w:after="0" w:line="240" w:lineRule="auto"/>
            </w:pPr>
            <w:r>
              <w:t>Indica se o cuidador está ativo (true) ou não (false).</w:t>
            </w:r>
          </w:p>
        </w:tc>
      </w:tr>
      <w:tr w14:paraId="18B45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C19EC">
            <w:pPr>
              <w:spacing w:after="0" w:line="240" w:lineRule="auto"/>
            </w:pPr>
            <w:r>
              <w:t>email</w:t>
            </w:r>
          </w:p>
        </w:tc>
        <w:tc>
          <w:tcPr>
            <w:tcW w:w="2160" w:type="dxa"/>
          </w:tcPr>
          <w:p w14:paraId="1034896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C47CBBA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690AABD8">
            <w:pPr>
              <w:spacing w:after="0" w:line="240" w:lineRule="auto"/>
            </w:pPr>
            <w:r>
              <w:t>Email do cuidador.</w:t>
            </w:r>
          </w:p>
        </w:tc>
      </w:tr>
      <w:tr w14:paraId="16EE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3888C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49F9CD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42509CC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50C7C01F">
            <w:pPr>
              <w:spacing w:after="0" w:line="240" w:lineRule="auto"/>
            </w:pPr>
            <w:r>
              <w:t>Base64 da imagem do cuidador.</w:t>
            </w:r>
          </w:p>
        </w:tc>
      </w:tr>
      <w:tr w14:paraId="46DD6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66724DC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3070B3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52F7D57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38E069A8">
            <w:pPr>
              <w:spacing w:after="0" w:line="240" w:lineRule="auto"/>
            </w:pPr>
            <w:r>
              <w:t>Número de telefone do cuidador.</w:t>
            </w:r>
          </w:p>
        </w:tc>
      </w:tr>
      <w:tr w14:paraId="6BC2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C00F6E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1A57AA4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6459CC5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39373917">
            <w:pPr>
              <w:spacing w:after="0" w:line="240" w:lineRule="auto"/>
            </w:pPr>
            <w:r>
              <w:t>CPF do cuidador.</w:t>
            </w:r>
          </w:p>
        </w:tc>
      </w:tr>
      <w:tr w14:paraId="56C3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89CB43">
            <w:pPr>
              <w:spacing w:after="0" w:line="240" w:lineRule="auto"/>
            </w:pPr>
            <w:r>
              <w:t>work_start_time</w:t>
            </w:r>
          </w:p>
        </w:tc>
        <w:tc>
          <w:tcPr>
            <w:tcW w:w="2160" w:type="dxa"/>
          </w:tcPr>
          <w:p w14:paraId="3AD49F05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02047C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0D2EBD5">
            <w:pPr>
              <w:spacing w:after="0" w:line="240" w:lineRule="auto"/>
            </w:pPr>
            <w:r>
              <w:t>Horário de início do turno de trabalho.</w:t>
            </w:r>
          </w:p>
        </w:tc>
      </w:tr>
      <w:tr w14:paraId="75C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925612">
            <w:pPr>
              <w:spacing w:after="0" w:line="240" w:lineRule="auto"/>
            </w:pPr>
            <w:r>
              <w:t>work_end_time</w:t>
            </w:r>
          </w:p>
        </w:tc>
        <w:tc>
          <w:tcPr>
            <w:tcW w:w="2160" w:type="dxa"/>
          </w:tcPr>
          <w:p w14:paraId="431A616C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072616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42DADBF">
            <w:pPr>
              <w:spacing w:after="0" w:line="240" w:lineRule="auto"/>
            </w:pPr>
            <w:r>
              <w:t>Horário de fim do turno de trabalho.</w:t>
            </w:r>
          </w:p>
        </w:tc>
      </w:tr>
    </w:tbl>
    <w:p w14:paraId="3A95AA77"/>
    <w:p w14:paraId="44FFA827">
      <w:pPr>
        <w:pStyle w:val="3"/>
      </w:pPr>
      <w:r>
        <w:t>Tabela: caregiver_password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FA2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66C277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728D97B1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F832908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B18DE3B">
            <w:pPr>
              <w:spacing w:after="0" w:line="240" w:lineRule="auto"/>
            </w:pPr>
            <w:r>
              <w:t>Descrição</w:t>
            </w:r>
          </w:p>
        </w:tc>
      </w:tr>
      <w:tr w14:paraId="6E83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5453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7C78CD5C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A33223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DEC5E6C">
            <w:pPr>
              <w:spacing w:after="0" w:line="240" w:lineRule="auto"/>
            </w:pPr>
            <w:r>
              <w:t>Chave primária da tabela caregiver_password.</w:t>
            </w:r>
          </w:p>
        </w:tc>
      </w:tr>
      <w:tr w14:paraId="452A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48370F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78075DD8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12EE7D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B1E7CC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4343D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F64D11">
            <w:pPr>
              <w:spacing w:after="0" w:line="240" w:lineRule="auto"/>
            </w:pPr>
            <w:r>
              <w:t>caregiver_password</w:t>
            </w:r>
          </w:p>
        </w:tc>
        <w:tc>
          <w:tcPr>
            <w:tcW w:w="2160" w:type="dxa"/>
          </w:tcPr>
          <w:p w14:paraId="3859744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7875D1F9">
            <w:pPr>
              <w:spacing w:after="0" w:line="240" w:lineRule="auto"/>
            </w:pPr>
            <w:r>
              <w:t>1024</w:t>
            </w:r>
          </w:p>
        </w:tc>
        <w:tc>
          <w:tcPr>
            <w:tcW w:w="2160" w:type="dxa"/>
          </w:tcPr>
          <w:p w14:paraId="3B83B7FC">
            <w:pPr>
              <w:spacing w:after="0" w:line="240" w:lineRule="auto"/>
            </w:pPr>
            <w:r>
              <w:t>Senha criptografada do cuidador.</w:t>
            </w:r>
          </w:p>
        </w:tc>
      </w:tr>
      <w:tr w14:paraId="1EF8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A9056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49A046E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64389344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A37487B">
            <w:pPr>
              <w:spacing w:after="0" w:line="240" w:lineRule="auto"/>
            </w:pPr>
            <w:r>
              <w:t>Data e hora da criação da senha.</w:t>
            </w:r>
          </w:p>
        </w:tc>
      </w:tr>
      <w:tr w14:paraId="0905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565EF3">
            <w:pPr>
              <w:spacing w:after="0" w:line="240" w:lineRule="auto"/>
            </w:pPr>
            <w:r>
              <w:t>active</w:t>
            </w:r>
          </w:p>
        </w:tc>
        <w:tc>
          <w:tcPr>
            <w:tcW w:w="2160" w:type="dxa"/>
          </w:tcPr>
          <w:p w14:paraId="51240159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C67E1D5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E2E3CE">
            <w:pPr>
              <w:spacing w:after="0" w:line="240" w:lineRule="auto"/>
            </w:pPr>
            <w:r>
              <w:t>Indica se a senha está ativa.</w:t>
            </w:r>
          </w:p>
        </w:tc>
      </w:tr>
      <w:tr w14:paraId="352B8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CC670B">
            <w:pPr>
              <w:spacing w:after="0" w:line="240" w:lineRule="auto"/>
            </w:pPr>
            <w:r>
              <w:t>staging</w:t>
            </w:r>
          </w:p>
        </w:tc>
        <w:tc>
          <w:tcPr>
            <w:tcW w:w="2160" w:type="dxa"/>
          </w:tcPr>
          <w:p w14:paraId="2178C638">
            <w:pPr>
              <w:spacing w:after="0" w:line="240" w:lineRule="auto"/>
            </w:pPr>
            <w:r>
              <w:t>Boolean</w:t>
            </w:r>
          </w:p>
        </w:tc>
        <w:tc>
          <w:tcPr>
            <w:tcW w:w="2160" w:type="dxa"/>
          </w:tcPr>
          <w:p w14:paraId="43BD6E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7DC9319">
            <w:pPr>
              <w:spacing w:after="0" w:line="240" w:lineRule="auto"/>
            </w:pPr>
            <w:r>
              <w:t>Indica se a senha está em estágio de verificação.</w:t>
            </w:r>
          </w:p>
        </w:tc>
      </w:tr>
      <w:tr w14:paraId="4AA7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9A7461">
            <w:pPr>
              <w:spacing w:after="0" w:line="240" w:lineRule="auto"/>
            </w:pPr>
            <w:r>
              <w:t>verification_code</w:t>
            </w:r>
          </w:p>
        </w:tc>
        <w:tc>
          <w:tcPr>
            <w:tcW w:w="2160" w:type="dxa"/>
          </w:tcPr>
          <w:p w14:paraId="1D3B3458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D63D838">
            <w:pPr>
              <w:spacing w:after="0" w:line="240" w:lineRule="auto"/>
            </w:pPr>
            <w:r>
              <w:t>100</w:t>
            </w:r>
          </w:p>
        </w:tc>
        <w:tc>
          <w:tcPr>
            <w:tcW w:w="2160" w:type="dxa"/>
          </w:tcPr>
          <w:p w14:paraId="628530EF">
            <w:pPr>
              <w:spacing w:after="0" w:line="240" w:lineRule="auto"/>
            </w:pPr>
            <w:r>
              <w:t>Código de verificação.</w:t>
            </w:r>
          </w:p>
        </w:tc>
      </w:tr>
      <w:tr w14:paraId="033C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D5312B">
            <w:pPr>
              <w:spacing w:after="0" w:line="240" w:lineRule="auto"/>
            </w:pPr>
            <w:r>
              <w:t>code_valid_until</w:t>
            </w:r>
          </w:p>
        </w:tc>
        <w:tc>
          <w:tcPr>
            <w:tcW w:w="2160" w:type="dxa"/>
          </w:tcPr>
          <w:p w14:paraId="29F7EE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65E1E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68FB4B9">
            <w:pPr>
              <w:spacing w:after="0" w:line="240" w:lineRule="auto"/>
            </w:pPr>
            <w:r>
              <w:t>Validade do código de verificação.</w:t>
            </w:r>
          </w:p>
        </w:tc>
      </w:tr>
    </w:tbl>
    <w:p w14:paraId="1334C4F5"/>
    <w:p w14:paraId="62F3CBFF">
      <w:pPr>
        <w:pStyle w:val="3"/>
      </w:pPr>
      <w:r>
        <w:t>Tabela: 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03A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1CF947FE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24460BD2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17512F9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E7B78C4">
            <w:pPr>
              <w:spacing w:after="0" w:line="240" w:lineRule="auto"/>
            </w:pPr>
            <w:r>
              <w:t>Descrição</w:t>
            </w:r>
          </w:p>
        </w:tc>
      </w:tr>
      <w:tr w14:paraId="6161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D937E8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3AEC1F5A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3F0E711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4B373BA">
            <w:pPr>
              <w:spacing w:after="0" w:line="240" w:lineRule="auto"/>
            </w:pPr>
            <w:r>
              <w:t>Chave primária da tabela resident.</w:t>
            </w:r>
          </w:p>
        </w:tc>
      </w:tr>
      <w:tr w14:paraId="7E5C0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3E217D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69127427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9346923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37E1BF76">
            <w:pPr>
              <w:spacing w:after="0" w:line="240" w:lineRule="auto"/>
            </w:pPr>
            <w:r>
              <w:t>Nome completo do residente.</w:t>
            </w:r>
          </w:p>
        </w:tc>
      </w:tr>
      <w:tr w14:paraId="0DD3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CE7DC">
            <w:pPr>
              <w:spacing w:after="0" w:line="240" w:lineRule="auto"/>
            </w:pPr>
            <w:r>
              <w:t>cpf</w:t>
            </w:r>
          </w:p>
        </w:tc>
        <w:tc>
          <w:tcPr>
            <w:tcW w:w="2160" w:type="dxa"/>
          </w:tcPr>
          <w:p w14:paraId="4BC747F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9BE71B4">
            <w:pPr>
              <w:spacing w:after="0" w:line="240" w:lineRule="auto"/>
            </w:pPr>
            <w:r>
              <w:t>11</w:t>
            </w:r>
          </w:p>
        </w:tc>
        <w:tc>
          <w:tcPr>
            <w:tcW w:w="2160" w:type="dxa"/>
          </w:tcPr>
          <w:p w14:paraId="45F3AA89">
            <w:pPr>
              <w:spacing w:after="0" w:line="240" w:lineRule="auto"/>
            </w:pPr>
            <w:r>
              <w:t>CPF do residente.</w:t>
            </w:r>
          </w:p>
        </w:tc>
      </w:tr>
      <w:tr w14:paraId="3C61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FD4B0E">
            <w:pPr>
              <w:spacing w:after="0" w:line="240" w:lineRule="auto"/>
            </w:pPr>
            <w:r>
              <w:t>sex</w:t>
            </w:r>
          </w:p>
        </w:tc>
        <w:tc>
          <w:tcPr>
            <w:tcW w:w="2160" w:type="dxa"/>
          </w:tcPr>
          <w:p w14:paraId="337497F2">
            <w:pPr>
              <w:spacing w:after="0" w:line="240" w:lineRule="auto"/>
            </w:pPr>
            <w:r>
              <w:t>Char</w:t>
            </w:r>
          </w:p>
        </w:tc>
        <w:tc>
          <w:tcPr>
            <w:tcW w:w="2160" w:type="dxa"/>
          </w:tcPr>
          <w:p w14:paraId="75172BC1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CC18720">
            <w:pPr>
              <w:spacing w:after="0" w:line="240" w:lineRule="auto"/>
            </w:pPr>
            <w:r>
              <w:t>Sexo do residente (M: Masculino, F: Feminino).</w:t>
            </w:r>
          </w:p>
        </w:tc>
      </w:tr>
      <w:tr w14:paraId="6C470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CCDB54">
            <w:pPr>
              <w:spacing w:after="0" w:line="240" w:lineRule="auto"/>
            </w:pPr>
            <w:r>
              <w:t>birth_date</w:t>
            </w:r>
          </w:p>
        </w:tc>
        <w:tc>
          <w:tcPr>
            <w:tcW w:w="2160" w:type="dxa"/>
          </w:tcPr>
          <w:p w14:paraId="5075B75F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5EEC461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359D6F7">
            <w:pPr>
              <w:spacing w:after="0" w:line="240" w:lineRule="auto"/>
            </w:pPr>
            <w:r>
              <w:t>Data de nascimento do residente.</w:t>
            </w:r>
          </w:p>
        </w:tc>
      </w:tr>
      <w:tr w14:paraId="04FFA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995AD">
            <w:pPr>
              <w:spacing w:after="0" w:line="240" w:lineRule="auto"/>
            </w:pPr>
            <w:r>
              <w:t>created_at</w:t>
            </w:r>
          </w:p>
        </w:tc>
        <w:tc>
          <w:tcPr>
            <w:tcW w:w="2160" w:type="dxa"/>
          </w:tcPr>
          <w:p w14:paraId="69A9C03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412DA7A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09D8421">
            <w:pPr>
              <w:spacing w:after="0" w:line="240" w:lineRule="auto"/>
            </w:pPr>
            <w:r>
              <w:t>Data de criação do cadastro.</w:t>
            </w:r>
          </w:p>
        </w:tc>
      </w:tr>
      <w:tr w14:paraId="2AE0D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62F748">
            <w:pPr>
              <w:spacing w:after="0" w:line="240" w:lineRule="auto"/>
            </w:pPr>
            <w:r>
              <w:t>updated_at</w:t>
            </w:r>
          </w:p>
        </w:tc>
        <w:tc>
          <w:tcPr>
            <w:tcW w:w="2160" w:type="dxa"/>
          </w:tcPr>
          <w:p w14:paraId="668351BB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775827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807D59F">
            <w:pPr>
              <w:spacing w:after="0" w:line="240" w:lineRule="auto"/>
            </w:pPr>
            <w:r>
              <w:t>Última atualização do cadastro.</w:t>
            </w:r>
          </w:p>
        </w:tc>
      </w:tr>
      <w:tr w14:paraId="2E3A1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394A15">
            <w:pPr>
              <w:spacing w:after="0" w:line="240" w:lineRule="auto"/>
            </w:pPr>
            <w:r>
              <w:t>residential_unit</w:t>
            </w:r>
          </w:p>
        </w:tc>
        <w:tc>
          <w:tcPr>
            <w:tcW w:w="2160" w:type="dxa"/>
          </w:tcPr>
          <w:p w14:paraId="2B44C7F3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4B4791B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0F611B97">
            <w:pPr>
              <w:spacing w:after="0" w:line="240" w:lineRule="auto"/>
            </w:pPr>
            <w:r>
              <w:t>Unidade residencial do residente.</w:t>
            </w:r>
          </w:p>
        </w:tc>
      </w:tr>
      <w:tr w14:paraId="68B3D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1BA77C">
            <w:pPr>
              <w:spacing w:after="0" w:line="240" w:lineRule="auto"/>
            </w:pPr>
            <w:r>
              <w:t>image_data</w:t>
            </w:r>
          </w:p>
        </w:tc>
        <w:tc>
          <w:tcPr>
            <w:tcW w:w="2160" w:type="dxa"/>
          </w:tcPr>
          <w:p w14:paraId="0F18416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A4C625A">
            <w:pPr>
              <w:spacing w:after="0" w:line="240" w:lineRule="auto"/>
            </w:pPr>
            <w:r>
              <w:t>512</w:t>
            </w:r>
          </w:p>
        </w:tc>
        <w:tc>
          <w:tcPr>
            <w:tcW w:w="2160" w:type="dxa"/>
          </w:tcPr>
          <w:p w14:paraId="6CA3EE84">
            <w:pPr>
              <w:spacing w:after="0" w:line="240" w:lineRule="auto"/>
            </w:pPr>
            <w:r>
              <w:t>Base64 da imagem do residente.</w:t>
            </w:r>
          </w:p>
        </w:tc>
      </w:tr>
      <w:tr w14:paraId="6F2E9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1CA67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criticality</w:t>
            </w:r>
          </w:p>
        </w:tc>
        <w:tc>
          <w:tcPr>
            <w:tcW w:w="2160" w:type="dxa"/>
          </w:tcPr>
          <w:p w14:paraId="5DA961A4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20F1E6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50</w:t>
            </w:r>
          </w:p>
        </w:tc>
        <w:tc>
          <w:tcPr>
            <w:tcW w:w="2160" w:type="dxa"/>
          </w:tcPr>
          <w:p w14:paraId="212CD78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Criticidade do paciente.</w:t>
            </w:r>
          </w:p>
        </w:tc>
      </w:tr>
    </w:tbl>
    <w:p w14:paraId="5797987F"/>
    <w:p w14:paraId="1DEF41CF">
      <w:pPr>
        <w:pStyle w:val="3"/>
      </w:pPr>
      <w:r>
        <w:t>Tabela: resident_emergency_contact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14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F9BB36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5EAE74F3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2982494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87D3C3B">
            <w:pPr>
              <w:spacing w:after="0" w:line="240" w:lineRule="auto"/>
            </w:pPr>
            <w:r>
              <w:t>Descrição</w:t>
            </w:r>
          </w:p>
        </w:tc>
      </w:tr>
      <w:tr w14:paraId="46FB6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73BE11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4DA5A557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63FA7B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153A3360">
            <w:pPr>
              <w:spacing w:after="0" w:line="240" w:lineRule="auto"/>
            </w:pPr>
            <w:r>
              <w:t>Chave primária da tabela.</w:t>
            </w:r>
          </w:p>
        </w:tc>
      </w:tr>
      <w:tr w14:paraId="2B77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F84FD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65073FC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99CB90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FAD753C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578B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1DC2F9">
            <w:pPr>
              <w:spacing w:after="0" w:line="240" w:lineRule="auto"/>
            </w:pPr>
            <w:r>
              <w:t>full_name</w:t>
            </w:r>
          </w:p>
        </w:tc>
        <w:tc>
          <w:tcPr>
            <w:tcW w:w="2160" w:type="dxa"/>
          </w:tcPr>
          <w:p w14:paraId="0720A56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3E988EF4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10F603C1">
            <w:pPr>
              <w:spacing w:after="0" w:line="240" w:lineRule="auto"/>
            </w:pPr>
            <w:r>
              <w:t>Nome completo do contato de emergência.</w:t>
            </w:r>
          </w:p>
        </w:tc>
      </w:tr>
      <w:tr w14:paraId="705CC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9E774">
            <w:pPr>
              <w:spacing w:after="0" w:line="240" w:lineRule="auto"/>
            </w:pPr>
            <w:r>
              <w:t>phone</w:t>
            </w:r>
          </w:p>
        </w:tc>
        <w:tc>
          <w:tcPr>
            <w:tcW w:w="2160" w:type="dxa"/>
          </w:tcPr>
          <w:p w14:paraId="2E6050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0ED8839">
            <w:pPr>
              <w:spacing w:after="0" w:line="240" w:lineRule="auto"/>
            </w:pPr>
            <w:r>
              <w:t>20</w:t>
            </w:r>
          </w:p>
        </w:tc>
        <w:tc>
          <w:tcPr>
            <w:tcW w:w="2160" w:type="dxa"/>
          </w:tcPr>
          <w:p w14:paraId="4DA9CB74">
            <w:pPr>
              <w:spacing w:after="0" w:line="240" w:lineRule="auto"/>
            </w:pPr>
            <w:r>
              <w:t>Telefone do contato de emergência.</w:t>
            </w:r>
          </w:p>
        </w:tc>
      </w:tr>
      <w:tr w14:paraId="72C10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19ED1C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160" w:type="dxa"/>
          </w:tcPr>
          <w:p w14:paraId="3A1800E2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0DF33C98">
            <w:pPr>
              <w:spacing w:after="0" w:line="240" w:lineRule="auto"/>
            </w:pPr>
            <w:r>
              <w:t>50</w:t>
            </w:r>
          </w:p>
        </w:tc>
        <w:tc>
          <w:tcPr>
            <w:tcW w:w="2160" w:type="dxa"/>
          </w:tcPr>
          <w:p w14:paraId="4FD3BB74">
            <w:pPr>
              <w:spacing w:after="0" w:line="240" w:lineRule="auto"/>
            </w:pPr>
            <w:r>
              <w:t>Grau de parentesco ou relacionamento.</w:t>
            </w:r>
          </w:p>
        </w:tc>
      </w:tr>
    </w:tbl>
    <w:p w14:paraId="220128D7"/>
    <w:p w14:paraId="17131462">
      <w:pPr>
        <w:pStyle w:val="3"/>
      </w:pPr>
      <w:r>
        <w:t>Tabela: control_resident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85BE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4EADC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1FA3AA5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77178F1E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83B126F">
            <w:pPr>
              <w:spacing w:after="0" w:line="240" w:lineRule="auto"/>
            </w:pPr>
            <w:r>
              <w:t>Descrição</w:t>
            </w:r>
          </w:p>
        </w:tc>
      </w:tr>
      <w:tr w14:paraId="7459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6586C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02846D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6026749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673649C">
            <w:pPr>
              <w:spacing w:after="0" w:line="240" w:lineRule="auto"/>
            </w:pPr>
            <w:r>
              <w:t>Chave primária da tabela.</w:t>
            </w:r>
          </w:p>
        </w:tc>
      </w:tr>
      <w:tr w14:paraId="74624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1B3D10">
            <w:pPr>
              <w:spacing w:after="0" w:line="240" w:lineRule="auto"/>
            </w:pPr>
            <w:r>
              <w:t>control_id</w:t>
            </w:r>
          </w:p>
        </w:tc>
        <w:tc>
          <w:tcPr>
            <w:tcW w:w="2160" w:type="dxa"/>
          </w:tcPr>
          <w:p w14:paraId="1681CEE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ECA2DF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5F4FCF7">
            <w:pPr>
              <w:spacing w:after="0" w:line="240" w:lineRule="auto"/>
            </w:pPr>
            <w:r>
              <w:t>Identificador de controle (único).</w:t>
            </w:r>
          </w:p>
        </w:tc>
      </w:tr>
      <w:tr w14:paraId="0A41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093D31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32F57DF2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7E679326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9792B67">
            <w:pPr>
              <w:spacing w:after="0" w:line="240" w:lineRule="auto"/>
            </w:pPr>
            <w:r>
              <w:t>ID do residente (FK da tabela resident).</w:t>
            </w:r>
          </w:p>
        </w:tc>
      </w:tr>
    </w:tbl>
    <w:p w14:paraId="5D73C78F"/>
    <w:p w14:paraId="61972E08">
      <w:pPr>
        <w:pStyle w:val="3"/>
      </w:pPr>
      <w:r>
        <w:t>Tabela: caregiver_assignment_resident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5FB6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F68045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6335BCA9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521046A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3624C913">
            <w:pPr>
              <w:spacing w:after="0" w:line="240" w:lineRule="auto"/>
            </w:pPr>
            <w:r>
              <w:t>Descrição</w:t>
            </w:r>
          </w:p>
        </w:tc>
      </w:tr>
      <w:tr w14:paraId="3260F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AE47A9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01A47364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5D34F5F3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0DD56B7">
            <w:pPr>
              <w:spacing w:after="0" w:line="240" w:lineRule="auto"/>
            </w:pPr>
            <w:r>
              <w:t>Chave primária da tabela.</w:t>
            </w:r>
          </w:p>
        </w:tc>
      </w:tr>
      <w:tr w14:paraId="6043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9BC7D5">
            <w:pPr>
              <w:spacing w:after="0" w:line="240" w:lineRule="auto"/>
            </w:pPr>
            <w:r>
              <w:t>caregiver_id</w:t>
            </w:r>
          </w:p>
        </w:tc>
        <w:tc>
          <w:tcPr>
            <w:tcW w:w="2160" w:type="dxa"/>
          </w:tcPr>
          <w:p w14:paraId="473CD3CE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1CB488D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0A1DE64">
            <w:pPr>
              <w:spacing w:after="0" w:line="240" w:lineRule="auto"/>
            </w:pPr>
            <w:r>
              <w:t>ID do cuidador (FK da tabela caregiver).</w:t>
            </w:r>
          </w:p>
        </w:tc>
      </w:tr>
      <w:tr w14:paraId="309DD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AD205F">
            <w:pPr>
              <w:spacing w:after="0" w:line="240" w:lineRule="auto"/>
            </w:pPr>
            <w:r>
              <w:t>resident_id</w:t>
            </w:r>
          </w:p>
        </w:tc>
        <w:tc>
          <w:tcPr>
            <w:tcW w:w="2160" w:type="dxa"/>
          </w:tcPr>
          <w:p w14:paraId="516155B9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06C7439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5583CA39">
            <w:pPr>
              <w:spacing w:after="0" w:line="240" w:lineRule="auto"/>
            </w:pPr>
            <w:r>
              <w:t>ID do residente (FK da tabela resident).</w:t>
            </w:r>
          </w:p>
        </w:tc>
      </w:tr>
      <w:tr w14:paraId="4379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596A6E">
            <w:pPr>
              <w:spacing w:after="0" w:line="240" w:lineRule="auto"/>
            </w:pPr>
            <w:r>
              <w:t>called_at</w:t>
            </w:r>
          </w:p>
        </w:tc>
        <w:tc>
          <w:tcPr>
            <w:tcW w:w="2160" w:type="dxa"/>
          </w:tcPr>
          <w:p w14:paraId="6280BBC1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3DA95EDA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7AC2F0BF">
            <w:pPr>
              <w:spacing w:after="0" w:line="240" w:lineRule="auto"/>
            </w:pPr>
            <w:r>
              <w:t>Data/hora da chamada do cuidador.</w:t>
            </w:r>
          </w:p>
        </w:tc>
      </w:tr>
      <w:tr w14:paraId="221B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C6C1E9">
            <w:pPr>
              <w:spacing w:after="0" w:line="240" w:lineRule="auto"/>
            </w:pPr>
            <w:r>
              <w:t>assignment_at</w:t>
            </w:r>
          </w:p>
        </w:tc>
        <w:tc>
          <w:tcPr>
            <w:tcW w:w="2160" w:type="dxa"/>
          </w:tcPr>
          <w:p w14:paraId="1A0DAB6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737A3C91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2FBEFF96">
            <w:pPr>
              <w:spacing w:after="0" w:line="240" w:lineRule="auto"/>
            </w:pPr>
            <w:r>
              <w:t>Data/hora da atribuição ao residente.</w:t>
            </w:r>
          </w:p>
        </w:tc>
      </w:tr>
      <w:tr w14:paraId="7EFC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2B555A">
            <w:pPr>
              <w:spacing w:after="0" w:line="240" w:lineRule="auto"/>
            </w:pPr>
            <w:r>
              <w:t>end_at</w:t>
            </w:r>
          </w:p>
        </w:tc>
        <w:tc>
          <w:tcPr>
            <w:tcW w:w="2160" w:type="dxa"/>
          </w:tcPr>
          <w:p w14:paraId="793AC0F3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2BDB03F0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4BE5D44A">
            <w:pPr>
              <w:spacing w:after="0" w:line="240" w:lineRule="auto"/>
            </w:pPr>
            <w:r>
              <w:t>Data/hora do fim da atribuição.</w:t>
            </w:r>
          </w:p>
        </w:tc>
      </w:tr>
      <w:tr w14:paraId="417D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9ABC7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detail</w:t>
            </w:r>
          </w:p>
        </w:tc>
        <w:tc>
          <w:tcPr>
            <w:tcW w:w="2160" w:type="dxa"/>
          </w:tcPr>
          <w:p w14:paraId="57A3A38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6C5DA665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94AF9B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Observações</w:t>
            </w:r>
          </w:p>
        </w:tc>
      </w:tr>
      <w:tr w14:paraId="4512C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73B28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severety_level</w:t>
            </w:r>
          </w:p>
        </w:tc>
        <w:tc>
          <w:tcPr>
            <w:tcW w:w="2160" w:type="dxa"/>
          </w:tcPr>
          <w:p w14:paraId="4297ED6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2B412EF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7E6DE0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Grau de severidade</w:t>
            </w:r>
          </w:p>
        </w:tc>
      </w:tr>
    </w:tbl>
    <w:p w14:paraId="6A28CDEA"/>
    <w:p w14:paraId="222D10E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alarm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74B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741251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F5DC19C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072305DF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5626102C">
            <w:pPr>
              <w:spacing w:after="0" w:line="240" w:lineRule="auto"/>
            </w:pPr>
            <w:r>
              <w:t>Descrição</w:t>
            </w:r>
          </w:p>
        </w:tc>
      </w:tr>
      <w:tr w14:paraId="6B52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324A9B">
            <w:pPr>
              <w:spacing w:after="0" w:line="240" w:lineRule="auto"/>
            </w:pPr>
            <w:r>
              <w:t>id</w:t>
            </w:r>
          </w:p>
        </w:tc>
        <w:tc>
          <w:tcPr>
            <w:tcW w:w="2160" w:type="dxa"/>
          </w:tcPr>
          <w:p w14:paraId="10EEECEE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</w:tcPr>
          <w:p w14:paraId="7D08E498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64F6B966">
            <w:pPr>
              <w:spacing w:after="0" w:line="240" w:lineRule="auto"/>
            </w:pPr>
            <w:r>
              <w:t>Chave primária da tabela.</w:t>
            </w:r>
          </w:p>
        </w:tc>
      </w:tr>
      <w:tr w14:paraId="40B5A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6775F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serial_number</w:t>
            </w:r>
          </w:p>
        </w:tc>
        <w:tc>
          <w:tcPr>
            <w:tcW w:w="2160" w:type="dxa"/>
          </w:tcPr>
          <w:p w14:paraId="0B11F08F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284D022F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3AA9FE7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serial da central de alarmes.</w:t>
            </w:r>
          </w:p>
        </w:tc>
      </w:tr>
      <w:tr w14:paraId="561C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E6457D">
            <w:pPr>
              <w:spacing w:after="0" w:line="240" w:lineRule="auto"/>
            </w:pPr>
            <w:r>
              <w:rPr>
                <w:rFonts w:hint="default"/>
                <w:lang w:val="pt-BR"/>
              </w:rPr>
              <w:t>count_number</w:t>
            </w:r>
          </w:p>
        </w:tc>
        <w:tc>
          <w:tcPr>
            <w:tcW w:w="2160" w:type="dxa"/>
          </w:tcPr>
          <w:p w14:paraId="173172A6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47D64A1C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</w:tcPr>
          <w:p w14:paraId="0A46FBA6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Identificador conta da central de alarmes.</w:t>
            </w:r>
          </w:p>
        </w:tc>
      </w:tr>
    </w:tbl>
    <w:p w14:paraId="4BD3A5D0"/>
    <w:p w14:paraId="4EDE73F8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requests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160"/>
        <w:gridCol w:w="2160"/>
        <w:gridCol w:w="2160"/>
      </w:tblGrid>
      <w:tr w14:paraId="46AE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122A1D58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437A01C6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67EF2DED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0045204D">
            <w:pPr>
              <w:spacing w:after="0" w:line="240" w:lineRule="auto"/>
            </w:pPr>
            <w:r>
              <w:t>Descrição</w:t>
            </w:r>
          </w:p>
        </w:tc>
      </w:tr>
      <w:tr w14:paraId="49E5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2A0909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resident_name</w:t>
            </w:r>
          </w:p>
        </w:tc>
        <w:tc>
          <w:tcPr>
            <w:tcW w:w="2160" w:type="dxa"/>
          </w:tcPr>
          <w:p w14:paraId="79C9167B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463AD5BF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</w:tcPr>
          <w:p w14:paraId="41A974D0">
            <w:pPr>
              <w:spacing w:after="0" w:line="240" w:lineRule="auto"/>
            </w:pPr>
            <w:r>
              <w:t xml:space="preserve">Nome completo do </w:t>
            </w:r>
            <w:r>
              <w:rPr>
                <w:rFonts w:hint="default"/>
                <w:lang w:val="pt-BR"/>
              </w:rPr>
              <w:t>residente</w:t>
            </w:r>
            <w:r>
              <w:t>.</w:t>
            </w:r>
          </w:p>
        </w:tc>
      </w:tr>
      <w:tr w14:paraId="69B9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2630533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housing_unit</w:t>
            </w:r>
          </w:p>
        </w:tc>
        <w:tc>
          <w:tcPr>
            <w:tcW w:w="2160" w:type="dxa"/>
          </w:tcPr>
          <w:p w14:paraId="48DEAB5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06ABC605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FC74CAF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Número da unidade habitacional.</w:t>
            </w:r>
          </w:p>
        </w:tc>
      </w:tr>
      <w:tr w14:paraId="0C86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1F018A1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reason</w:t>
            </w:r>
          </w:p>
        </w:tc>
        <w:tc>
          <w:tcPr>
            <w:tcW w:w="2160" w:type="dxa"/>
          </w:tcPr>
          <w:p w14:paraId="4689B2A1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46F7AE94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EAD0BA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Motivo do alerta gerado.</w:t>
            </w:r>
          </w:p>
        </w:tc>
      </w:tr>
      <w:tr w14:paraId="00EA9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5554A4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date</w:t>
            </w:r>
          </w:p>
        </w:tc>
        <w:tc>
          <w:tcPr>
            <w:tcW w:w="2160" w:type="dxa"/>
          </w:tcPr>
          <w:p w14:paraId="7707D497">
            <w:pPr>
              <w:spacing w:after="0" w:line="240" w:lineRule="auto"/>
            </w:pPr>
            <w:r>
              <w:t>Timestamp with time zone</w:t>
            </w:r>
          </w:p>
        </w:tc>
        <w:tc>
          <w:tcPr>
            <w:tcW w:w="2160" w:type="dxa"/>
          </w:tcPr>
          <w:p w14:paraId="19ED050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-</w:t>
            </w:r>
          </w:p>
        </w:tc>
        <w:tc>
          <w:tcPr>
            <w:tcW w:w="2160" w:type="dxa"/>
          </w:tcPr>
          <w:p w14:paraId="2417A88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Data e hora do alarme gerado</w:t>
            </w:r>
          </w:p>
        </w:tc>
      </w:tr>
      <w:tr w14:paraId="5575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B039A2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procedure_performed</w:t>
            </w:r>
          </w:p>
        </w:tc>
        <w:tc>
          <w:tcPr>
            <w:tcW w:w="2160" w:type="dxa"/>
          </w:tcPr>
          <w:p w14:paraId="7B039DBE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D4D10B1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5DA1174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Registro do procedimento realizado.</w:t>
            </w:r>
          </w:p>
        </w:tc>
      </w:tr>
      <w:tr w14:paraId="30DFC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506B888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status</w:t>
            </w:r>
          </w:p>
        </w:tc>
        <w:tc>
          <w:tcPr>
            <w:tcW w:w="2160" w:type="dxa"/>
          </w:tcPr>
          <w:p w14:paraId="647D5CF1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4EF31B6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2961CE79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Status do chamado, Alerta ou Em atendimento.</w:t>
            </w:r>
          </w:p>
        </w:tc>
      </w:tr>
    </w:tbl>
    <w:p w14:paraId="5F6643D7">
      <w:pPr>
        <w:pStyle w:val="3"/>
        <w:rPr>
          <w:rFonts w:hint="default"/>
          <w:lang w:val="pt-BR"/>
        </w:rPr>
      </w:pPr>
      <w:r>
        <w:t xml:space="preserve">Tabela: </w:t>
      </w:r>
      <w:r>
        <w:rPr>
          <w:rFonts w:hint="default"/>
          <w:lang w:val="pt-BR"/>
        </w:rPr>
        <w:t>organization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2160"/>
        <w:gridCol w:w="2160"/>
        <w:gridCol w:w="2160"/>
      </w:tblGrid>
      <w:tr w14:paraId="70A3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20D71C0">
            <w:pPr>
              <w:spacing w:after="0" w:line="240" w:lineRule="auto"/>
            </w:pPr>
            <w:r>
              <w:t>Campo</w:t>
            </w:r>
          </w:p>
        </w:tc>
        <w:tc>
          <w:tcPr>
            <w:tcW w:w="2160" w:type="dxa"/>
          </w:tcPr>
          <w:p w14:paraId="1056E18F">
            <w:pPr>
              <w:spacing w:after="0" w:line="240" w:lineRule="auto"/>
            </w:pPr>
            <w:r>
              <w:t>Tipo</w:t>
            </w:r>
          </w:p>
        </w:tc>
        <w:tc>
          <w:tcPr>
            <w:tcW w:w="2160" w:type="dxa"/>
          </w:tcPr>
          <w:p w14:paraId="54AA2222">
            <w:pPr>
              <w:spacing w:after="0" w:line="240" w:lineRule="auto"/>
            </w:pPr>
            <w:r>
              <w:t>Tamanho</w:t>
            </w:r>
          </w:p>
        </w:tc>
        <w:tc>
          <w:tcPr>
            <w:tcW w:w="2160" w:type="dxa"/>
          </w:tcPr>
          <w:p w14:paraId="67964FBE">
            <w:pPr>
              <w:spacing w:after="0" w:line="240" w:lineRule="auto"/>
            </w:pPr>
            <w:r>
              <w:t>Descrição</w:t>
            </w:r>
          </w:p>
        </w:tc>
      </w:tr>
      <w:tr w14:paraId="667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70E46C7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id</w:t>
            </w:r>
          </w:p>
        </w:tc>
        <w:tc>
          <w:tcPr>
            <w:tcW w:w="2160" w:type="dxa"/>
            <w:vAlign w:val="top"/>
          </w:tcPr>
          <w:p w14:paraId="6B47C815">
            <w:pPr>
              <w:spacing w:after="0" w:line="240" w:lineRule="auto"/>
            </w:pPr>
            <w:r>
              <w:t>Serial</w:t>
            </w:r>
          </w:p>
        </w:tc>
        <w:tc>
          <w:tcPr>
            <w:tcW w:w="2160" w:type="dxa"/>
            <w:vAlign w:val="top"/>
          </w:tcPr>
          <w:p w14:paraId="67916279">
            <w:pPr>
              <w:spacing w:after="0" w:line="240" w:lineRule="auto"/>
            </w:pPr>
            <w:r>
              <w:t>-</w:t>
            </w:r>
          </w:p>
        </w:tc>
        <w:tc>
          <w:tcPr>
            <w:tcW w:w="2160" w:type="dxa"/>
            <w:vAlign w:val="top"/>
          </w:tcPr>
          <w:p w14:paraId="732E205A">
            <w:pPr>
              <w:spacing w:after="0" w:line="240" w:lineRule="auto"/>
            </w:pPr>
            <w:r>
              <w:t>Chave primária da tabela.</w:t>
            </w:r>
          </w:p>
        </w:tc>
      </w:tr>
      <w:tr w14:paraId="0541C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  <w:vAlign w:val="top"/>
          </w:tcPr>
          <w:p w14:paraId="1B0FB6CC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organizaton_name</w:t>
            </w:r>
          </w:p>
        </w:tc>
        <w:tc>
          <w:tcPr>
            <w:tcW w:w="2160" w:type="dxa"/>
            <w:vAlign w:val="top"/>
          </w:tcPr>
          <w:p w14:paraId="6945EF2D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3A62BAE5">
            <w:pPr>
              <w:spacing w:after="0" w:line="240" w:lineRule="auto"/>
            </w:pPr>
            <w:r>
              <w:t>150</w:t>
            </w:r>
          </w:p>
        </w:tc>
        <w:tc>
          <w:tcPr>
            <w:tcW w:w="2160" w:type="dxa"/>
            <w:vAlign w:val="top"/>
          </w:tcPr>
          <w:p w14:paraId="1E5B9624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Nome completo d</w:t>
            </w:r>
            <w:r>
              <w:rPr>
                <w:rFonts w:hint="default"/>
                <w:lang w:val="pt-BR"/>
              </w:rPr>
              <w:t>a organização</w:t>
            </w:r>
            <w:r>
              <w:t>.</w:t>
            </w:r>
          </w:p>
        </w:tc>
      </w:tr>
      <w:tr w14:paraId="3963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638A952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</w:t>
            </w:r>
          </w:p>
        </w:tc>
        <w:tc>
          <w:tcPr>
            <w:tcW w:w="2160" w:type="dxa"/>
          </w:tcPr>
          <w:p w14:paraId="6BAB49D5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</w:tcPr>
          <w:p w14:paraId="1CAEEEE7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9</w:t>
            </w:r>
          </w:p>
        </w:tc>
        <w:tc>
          <w:tcPr>
            <w:tcW w:w="2160" w:type="dxa"/>
          </w:tcPr>
          <w:p w14:paraId="2540F08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CEP.</w:t>
            </w:r>
            <w:bookmarkStart w:id="0" w:name="_GoBack"/>
            <w:bookmarkEnd w:id="0"/>
          </w:p>
        </w:tc>
      </w:tr>
      <w:tr w14:paraId="55BA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5C25DEB0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state</w:t>
            </w:r>
          </w:p>
        </w:tc>
        <w:tc>
          <w:tcPr>
            <w:tcW w:w="2160" w:type="dxa"/>
            <w:vAlign w:val="top"/>
          </w:tcPr>
          <w:p w14:paraId="522A213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5250963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t>200</w:t>
            </w:r>
          </w:p>
        </w:tc>
        <w:tc>
          <w:tcPr>
            <w:tcW w:w="2160" w:type="dxa"/>
          </w:tcPr>
          <w:p w14:paraId="459A8F7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Estado</w:t>
            </w:r>
          </w:p>
        </w:tc>
      </w:tr>
      <w:tr w14:paraId="5FC2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36D9EF43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city</w:t>
            </w:r>
          </w:p>
        </w:tc>
        <w:tc>
          <w:tcPr>
            <w:tcW w:w="2160" w:type="dxa"/>
          </w:tcPr>
          <w:p w14:paraId="1908DCBC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61D10066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5B97B85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Cidade.</w:t>
            </w:r>
          </w:p>
        </w:tc>
      </w:tr>
      <w:tr w14:paraId="2F45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7470CA9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neighborhood</w:t>
            </w:r>
          </w:p>
        </w:tc>
        <w:tc>
          <w:tcPr>
            <w:tcW w:w="2160" w:type="dxa"/>
          </w:tcPr>
          <w:p w14:paraId="4CB3C64A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7600BA2E">
            <w:pPr>
              <w:spacing w:after="0" w:line="240" w:lineRule="auto"/>
            </w:pPr>
            <w:r>
              <w:t>200</w:t>
            </w:r>
          </w:p>
        </w:tc>
        <w:tc>
          <w:tcPr>
            <w:tcW w:w="2160" w:type="dxa"/>
          </w:tcPr>
          <w:p w14:paraId="0B29BED8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Bairro.</w:t>
            </w:r>
          </w:p>
        </w:tc>
      </w:tr>
      <w:tr w14:paraId="208BF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68B6508B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street</w:t>
            </w:r>
          </w:p>
        </w:tc>
        <w:tc>
          <w:tcPr>
            <w:tcW w:w="2160" w:type="dxa"/>
          </w:tcPr>
          <w:p w14:paraId="554EFD1F">
            <w:pPr>
              <w:spacing w:after="0" w:line="240" w:lineRule="auto"/>
            </w:pPr>
            <w:r>
              <w:t>Varchar</w:t>
            </w:r>
          </w:p>
        </w:tc>
        <w:tc>
          <w:tcPr>
            <w:tcW w:w="2160" w:type="dxa"/>
            <w:shd w:val="clear"/>
            <w:vAlign w:val="top"/>
          </w:tcPr>
          <w:p w14:paraId="23AB1C83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200</w:t>
            </w:r>
          </w:p>
        </w:tc>
        <w:tc>
          <w:tcPr>
            <w:tcW w:w="2160" w:type="dxa"/>
          </w:tcPr>
          <w:p w14:paraId="57FCBCFE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Rua;</w:t>
            </w:r>
          </w:p>
        </w:tc>
      </w:tr>
      <w:tr w14:paraId="538A4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 w14:paraId="248595EA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number</w:t>
            </w:r>
          </w:p>
        </w:tc>
        <w:tc>
          <w:tcPr>
            <w:tcW w:w="2160" w:type="dxa"/>
            <w:shd w:val="clear"/>
            <w:vAlign w:val="top"/>
          </w:tcPr>
          <w:p w14:paraId="79591DEE">
            <w:pPr>
              <w:spacing w:after="0" w:line="240" w:lineRule="auto"/>
              <w:rPr>
                <w:rFonts w:asciiTheme="minorHAnsi" w:hAnsiTheme="minorHAnsi" w:eastAsiaTheme="minorEastAsia" w:cstheme="minorBidi"/>
                <w:sz w:val="22"/>
                <w:szCs w:val="22"/>
                <w:lang w:val="en-US" w:eastAsia="en-US" w:bidi="ar-SA"/>
              </w:rPr>
            </w:pPr>
            <w:r>
              <w:t>Varchar</w:t>
            </w:r>
          </w:p>
        </w:tc>
        <w:tc>
          <w:tcPr>
            <w:tcW w:w="2160" w:type="dxa"/>
            <w:vAlign w:val="top"/>
          </w:tcPr>
          <w:p w14:paraId="2EA2611D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20</w:t>
            </w:r>
          </w:p>
        </w:tc>
        <w:tc>
          <w:tcPr>
            <w:tcW w:w="2160" w:type="dxa"/>
          </w:tcPr>
          <w:p w14:paraId="1A5B8651">
            <w:pPr>
              <w:spacing w:after="0" w:line="240" w:lineRule="auto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Número do endereço.</w:t>
            </w:r>
          </w:p>
        </w:tc>
      </w:tr>
    </w:tbl>
    <w:p w14:paraId="0D78DE2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342476"/>
    <w:rsid w:val="04A50EEC"/>
    <w:rsid w:val="21046D46"/>
    <w:rsid w:val="4B61577E"/>
    <w:rsid w:val="5ABD044C"/>
    <w:rsid w:val="63AB38FF"/>
    <w:rsid w:val="66D1207E"/>
    <w:rsid w:val="7801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qFormat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qFormat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</cp:lastModifiedBy>
  <dcterms:modified xsi:type="dcterms:W3CDTF">2025-06-25T23:20:22Z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1046-12.2.0.21183</vt:lpwstr>
  </property>
  <property fmtid="{D5CDD505-2E9C-101B-9397-08002B2CF9AE}" pid="3" name="ICV">
    <vt:lpwstr>84D057488C9343CA8C46C85B4F45FF58_12</vt:lpwstr>
  </property>
</Properties>
</file>