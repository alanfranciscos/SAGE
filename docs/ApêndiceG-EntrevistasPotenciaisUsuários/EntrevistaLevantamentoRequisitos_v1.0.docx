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1FC76B">
      <w:pPr>
        <w:pStyle w:val="17"/>
      </w:pPr>
      <w:r>
        <w:t>ENTREVISTA DE LEVANTAMENTO DE REQUISITOS</w:t>
      </w:r>
    </w:p>
    <w:p w14:paraId="02B71DE3">
      <w:pPr>
        <w:pStyle w:val="2"/>
      </w:pPr>
      <w:r>
        <w:t>1. INTRODUÇÃO</w:t>
      </w:r>
    </w:p>
    <w:p w14:paraId="07D35345">
      <w:r>
        <w:t>A Sra. Carina Paiva, enfermeira responsável pelo atendimento médico no Asilo de Santa Rita do Sapucaí, gentilmente participou de uma entrevista com a equipe de desenvolvimento, realizada no dia 16/04/2025.</w:t>
      </w:r>
      <w:r>
        <w:br w:type="textWrapping"/>
      </w:r>
      <w:r>
        <w:br w:type="textWrapping"/>
      </w:r>
      <w:r>
        <w:t>O objetivo da reunião foi compreender as principais necessidades da instituição no que diz respeito ao atendimento médico</w:t>
      </w:r>
      <w:r>
        <w:rPr>
          <w:rFonts w:hint="default"/>
          <w:lang w:val="pt-BR"/>
        </w:rPr>
        <w:t xml:space="preserve"> </w:t>
      </w:r>
      <w:r>
        <w:t>dos residentes, a fim de embasar o desenvolvimento de um sistema informatizado voltado para melhorar a comunicação entre os idosos e a equipe de enfermagem, utilizando conceitos de Sistemas de Informação.</w:t>
      </w:r>
    </w:p>
    <w:p w14:paraId="779AFA18">
      <w:pPr>
        <w:pStyle w:val="2"/>
      </w:pPr>
      <w:r>
        <w:t>2. PERGUNTAS REALIZADAS E RESPOSTAS OBTIDAS</w:t>
      </w:r>
    </w:p>
    <w:p w14:paraId="4B741F28">
      <w:pPr>
        <w:pStyle w:val="35"/>
        <w:numPr>
          <w:numId w:val="0"/>
        </w:numPr>
        <w:ind w:leftChars="0"/>
      </w:pPr>
      <w:r>
        <w:t>2.1 Qual é a principal necessidade atual em relação ao atendimento aos residentes?</w:t>
      </w:r>
    </w:p>
    <w:p w14:paraId="54CD6534">
      <w:r>
        <w:t>A principal necessidade é garantir maior agilidade na comunicação entre os residentes e a equipe de enfermagem. Em muitos casos, os idosos necessitam de assistência urgente, mas não conseguem se locomover ou chamar ajuda com rapidez.</w:t>
      </w:r>
    </w:p>
    <w:p w14:paraId="66BF3668">
      <w:pPr>
        <w:pStyle w:val="35"/>
        <w:numPr>
          <w:numId w:val="0"/>
        </w:numPr>
        <w:ind w:leftChars="0"/>
      </w:pPr>
      <w:r>
        <w:t>2.2 A senhora já teve contato com sistemas semelhantes ao que está sendo proposto?</w:t>
      </w:r>
    </w:p>
    <w:p w14:paraId="50AB277B">
      <w:r>
        <w:t>Sim. Já conheci sistemas que utilizam botões simples instalados nos quartos. Quando o residente precisa de atendimento, ele aciona o botão e o chamado é enviado para a enfermagem.</w:t>
      </w:r>
    </w:p>
    <w:p w14:paraId="4F4CD6A0">
      <w:pPr>
        <w:pStyle w:val="35"/>
        <w:numPr>
          <w:numId w:val="0"/>
        </w:numPr>
        <w:ind w:leftChars="0"/>
      </w:pPr>
      <w:r>
        <w:t>2.3 Quantas unidades habitacionais existem atualmente na instituição?</w:t>
      </w:r>
    </w:p>
    <w:p w14:paraId="228729F8">
      <w:r>
        <w:t>Atualmente, são 38 unidades habitacionais.</w:t>
      </w:r>
      <w:bookmarkStart w:id="0" w:name="_GoBack"/>
      <w:bookmarkEnd w:id="0"/>
    </w:p>
    <w:p w14:paraId="3C3742BF">
      <w:pPr>
        <w:pStyle w:val="35"/>
        <w:numPr>
          <w:numId w:val="0"/>
        </w:numPr>
        <w:ind w:leftChars="0"/>
      </w:pPr>
      <w:r>
        <w:t>2.</w:t>
      </w:r>
      <w:r>
        <w:rPr>
          <w:rFonts w:hint="default"/>
          <w:lang w:val="pt-BR"/>
        </w:rPr>
        <w:t>4</w:t>
      </w:r>
      <w:r>
        <w:t xml:space="preserve"> A senhora acredita que um sistema com botões de emergência personalizados para cada residente facilitaria o atendimento?</w:t>
      </w:r>
    </w:p>
    <w:p w14:paraId="76E75EEC">
      <w:r>
        <w:t>Sim, acredito que um sistema assim seria extremamente útil para agilizar os atendimentos e dar mais segurança aos residentes.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091C4C"/>
    <w:rsid w:val="5AB3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uiPriority w:val="99"/>
  </w:style>
  <w:style w:type="character" w:customStyle="1" w:styleId="38">
    <w:name w:val="Footer Char"/>
    <w:basedOn w:val="11"/>
    <w:link w:val="27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Carlos</cp:lastModifiedBy>
  <dcterms:modified xsi:type="dcterms:W3CDTF">2025-05-03T13:50:23Z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1046-12.2.0.20796</vt:lpwstr>
  </property>
  <property fmtid="{D5CDD505-2E9C-101B-9397-08002B2CF9AE}" pid="3" name="ICV">
    <vt:lpwstr>75F60806FB1040D5A85A1DA2BEF7CA08_12</vt:lpwstr>
  </property>
</Properties>
</file>